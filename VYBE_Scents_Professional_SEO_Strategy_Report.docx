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0BA220">
      <w:pPr>
        <w:pStyle w:val="36"/>
        <w:jc w:val="center"/>
      </w:pPr>
      <w:r>
        <w:t>SEO Strategy Report for VYBE Scents</w:t>
      </w:r>
    </w:p>
    <w:p w14:paraId="77F9AA0F">
      <w:pPr>
        <w:jc w:val="center"/>
      </w:pPr>
      <w:r>
        <w:rPr>
          <w:sz w:val="24"/>
        </w:rPr>
        <w:t>Prepared for Internship Submission</w:t>
      </w:r>
      <w:r>
        <w:rPr>
          <w:sz w:val="24"/>
        </w:rPr>
        <w:br w:type="textWrapping"/>
      </w:r>
      <w:r>
        <w:rPr>
          <w:sz w:val="24"/>
        </w:rPr>
        <w:t>Organization: CODTECH</w:t>
      </w:r>
      <w:r>
        <w:rPr>
          <w:sz w:val="24"/>
        </w:rPr>
        <w:br w:type="textWrapping"/>
      </w:r>
      <w:r>
        <w:rPr>
          <w:sz w:val="24"/>
        </w:rPr>
        <w:t>Prepared by:</w:t>
      </w:r>
      <w:r>
        <w:rPr>
          <w:rFonts w:hint="default"/>
          <w:sz w:val="24"/>
          <w:lang w:val="en-IN"/>
        </w:rPr>
        <w:t xml:space="preserve">  Prithi</w:t>
      </w:r>
      <w:bookmarkStart w:id="0" w:name="_GoBack"/>
      <w:bookmarkEnd w:id="0"/>
      <w:r>
        <w:rPr>
          <w:rFonts w:hint="default"/>
          <w:sz w:val="24"/>
          <w:lang w:val="en-IN"/>
        </w:rPr>
        <w:t>vi raj</w:t>
      </w:r>
    </w:p>
    <w:p w14:paraId="21A082D2">
      <w:pPr>
        <w:pStyle w:val="2"/>
      </w:pPr>
      <w:r>
        <w:t>1. Executive Summary</w:t>
      </w:r>
    </w:p>
    <w:p w14:paraId="5A312704">
      <w:r>
        <w:t>This report presents a comprehensive Search Engine Optimization (SEO) strategy developed for VYBE Scents, a modern fragrance brand aiming to strengthen its digital presence and increase organic website traffic. The strategy focuses on improving visibility on major search engines, attracting targeted customers, and building long‑term brand authority.</w:t>
      </w:r>
    </w:p>
    <w:p w14:paraId="7619EC31">
      <w:r>
        <w:t>The report outlines a structured approach including keyword research, on‑page optimization, technical SEO improvements, content marketing strategies, and backlink acquisition. By implementing these methods, VYBE Scents can improve its search rankings, attract qualified traffic, and convert visitors into loyal customers.</w:t>
      </w:r>
    </w:p>
    <w:p w14:paraId="238AFB45">
      <w:r>
        <w:t>SEO plays a crucial role in digital marketing because customers frequently search online before purchasing fragrances. A well‑optimized website ensures the brand appears in relevant searches and remains competitive in the digital marketplace.</w:t>
      </w:r>
    </w:p>
    <w:p w14:paraId="6B7BD43E">
      <w:pPr>
        <w:pStyle w:val="2"/>
      </w:pPr>
      <w:r>
        <w:t>2. Company Overview</w:t>
      </w:r>
    </w:p>
    <w:p w14:paraId="38D6037B">
      <w:r>
        <w:t>VYBE Scents is positioned as a lifestyle fragrance brand offering premium‑feeling perfumes at affordable prices. The brand targets a young, style‑conscious audience that values quality, personal grooming, and modern aesthetics.</w:t>
      </w:r>
    </w:p>
    <w:p w14:paraId="0D1764A9">
      <w:r>
        <w:t>Target Market:</w:t>
      </w:r>
      <w:r>
        <w:br w:type="textWrapping"/>
      </w:r>
      <w:r>
        <w:t>• Young adults aged 18‑35</w:t>
      </w:r>
      <w:r>
        <w:br w:type="textWrapping"/>
      </w:r>
      <w:r>
        <w:t>• College students and early professionals</w:t>
      </w:r>
      <w:r>
        <w:br w:type="textWrapping"/>
      </w:r>
      <w:r>
        <w:t>• Fashion and lifestyle enthusiasts</w:t>
      </w:r>
      <w:r>
        <w:br w:type="textWrapping"/>
      </w:r>
      <w:r>
        <w:t>• Social media active consumers</w:t>
      </w:r>
    </w:p>
    <w:p w14:paraId="15C18669">
      <w:r>
        <w:t>Customer Needs:</w:t>
      </w:r>
      <w:r>
        <w:br w:type="textWrapping"/>
      </w:r>
      <w:r>
        <w:t>• Long‑lasting perfumes</w:t>
      </w:r>
      <w:r>
        <w:br w:type="textWrapping"/>
      </w:r>
      <w:r>
        <w:t>• Premium fragrance experience at affordable prices</w:t>
      </w:r>
      <w:r>
        <w:br w:type="textWrapping"/>
      </w:r>
      <w:r>
        <w:t>• Attractive packaging and modern branding</w:t>
      </w:r>
      <w:r>
        <w:br w:type="textWrapping"/>
      </w:r>
      <w:r>
        <w:t>• Products suitable for work, casual outings, and special occasions</w:t>
      </w:r>
    </w:p>
    <w:p w14:paraId="0E11FCF0">
      <w:r>
        <w:t>Because fragrance purchasing decisions are often influenced by online research, search visibility is essential for attracting new customers.</w:t>
      </w:r>
    </w:p>
    <w:p w14:paraId="683BB26C">
      <w:pPr>
        <w:pStyle w:val="2"/>
      </w:pPr>
      <w:r>
        <w:t>3. SEO Objectives</w:t>
      </w:r>
    </w:p>
    <w:p w14:paraId="71F60479">
      <w:r>
        <w:t>The primary objectives of this SEO strategy include:</w:t>
      </w:r>
    </w:p>
    <w:p w14:paraId="5B3A52D5">
      <w:r>
        <w:t>1. Increase organic website traffic</w:t>
      </w:r>
      <w:r>
        <w:br w:type="textWrapping"/>
      </w:r>
      <w:r>
        <w:t>2. Improve keyword rankings for fragrance-related searches</w:t>
      </w:r>
      <w:r>
        <w:br w:type="textWrapping"/>
      </w:r>
      <w:r>
        <w:t>3. Build brand authority in the fragrance niche</w:t>
      </w:r>
      <w:r>
        <w:br w:type="textWrapping"/>
      </w:r>
      <w:r>
        <w:t>4. Improve website user experience and performance</w:t>
      </w:r>
      <w:r>
        <w:br w:type="textWrapping"/>
      </w:r>
      <w:r>
        <w:t>5. Increase conversions from organic traffic</w:t>
      </w:r>
    </w:p>
    <w:p w14:paraId="67A91B16">
      <w:r>
        <w:t>Achieving these objectives will allow VYBE Scents to build a sustainable digital marketing channel that generates consistent traffic and sales over time.</w:t>
      </w:r>
    </w:p>
    <w:p w14:paraId="2EAE1019">
      <w:pPr>
        <w:pStyle w:val="2"/>
      </w:pPr>
      <w:r>
        <w:t>4. Keyword Research Strategy</w:t>
      </w:r>
    </w:p>
    <w:p w14:paraId="2C1B8841">
      <w:r>
        <w:t>Keyword research identifies the terms customers search for when looking for fragrance products online. By targeting the right keywords, VYBE Scents can appear in search results when potential customers are actively looking for perfumes.</w:t>
      </w:r>
    </w:p>
    <w:p w14:paraId="2E0E6E7C">
      <w:r>
        <w:t>Primary Keywords:</w:t>
      </w:r>
      <w:r>
        <w:br w:type="textWrapping"/>
      </w:r>
      <w:r>
        <w:t>• Best perfumes for men</w:t>
      </w:r>
      <w:r>
        <w:br w:type="textWrapping"/>
      </w:r>
      <w:r>
        <w:t>• Long lasting perfume</w:t>
      </w:r>
      <w:r>
        <w:br w:type="textWrapping"/>
      </w:r>
      <w:r>
        <w:t>• Luxury fragrance brand</w:t>
      </w:r>
      <w:r>
        <w:br w:type="textWrapping"/>
      </w:r>
      <w:r>
        <w:t>• Premium perfume for men</w:t>
      </w:r>
      <w:r>
        <w:br w:type="textWrapping"/>
      </w:r>
      <w:r>
        <w:t>• Affordable luxury perfumes</w:t>
      </w:r>
    </w:p>
    <w:p w14:paraId="0518F38E">
      <w:r>
        <w:t>Long‑Tail Keywords:</w:t>
      </w:r>
      <w:r>
        <w:br w:type="textWrapping"/>
      </w:r>
      <w:r>
        <w:t>• Best long lasting perfume for men</w:t>
      </w:r>
      <w:r>
        <w:br w:type="textWrapping"/>
      </w:r>
      <w:r>
        <w:t>• Affordable luxury perfumes in India</w:t>
      </w:r>
      <w:r>
        <w:br w:type="textWrapping"/>
      </w:r>
      <w:r>
        <w:t>• Best perfume for office use</w:t>
      </w:r>
      <w:r>
        <w:br w:type="textWrapping"/>
      </w:r>
      <w:r>
        <w:t>• Romantic perfumes for date night</w:t>
      </w:r>
      <w:r>
        <w:br w:type="textWrapping"/>
      </w:r>
      <w:r>
        <w:t>• Trending fragrances for men</w:t>
      </w:r>
    </w:p>
    <w:p w14:paraId="597E0254">
      <w:r>
        <w:t>Long‑tail keywords often have lower competition and higher conversion rates because they match more specific user intent.</w:t>
      </w:r>
    </w:p>
    <w:p w14:paraId="061D9048">
      <w:pPr>
        <w:pStyle w:val="2"/>
      </w:pPr>
      <w:r>
        <w:t>5. On‑Page SEO Optimization</w:t>
      </w:r>
    </w:p>
    <w:p w14:paraId="572530FF">
      <w:r>
        <w:t>On‑page SEO refers to optimizing elements within the website itself.</w:t>
      </w:r>
    </w:p>
    <w:p w14:paraId="402B2F31">
      <w:r>
        <w:t>Title Tags:</w:t>
      </w:r>
      <w:r>
        <w:br w:type="textWrapping"/>
      </w:r>
      <w:r>
        <w:t>Each page should include descriptive, keyword‑optimized titles.</w:t>
      </w:r>
    </w:p>
    <w:p w14:paraId="6E7AB4CE">
      <w:r>
        <w:t>Example:</w:t>
      </w:r>
      <w:r>
        <w:br w:type="textWrapping"/>
      </w:r>
      <w:r>
        <w:t>Best Long‑Lasting Perfumes for Men | VYBE Scents</w:t>
      </w:r>
    </w:p>
    <w:p w14:paraId="03A5D435">
      <w:r>
        <w:t>Meta Descriptions:</w:t>
      </w:r>
      <w:r>
        <w:br w:type="textWrapping"/>
      </w:r>
      <w:r>
        <w:t>Meta descriptions should clearly describe page content and encourage clicks.</w:t>
      </w:r>
    </w:p>
    <w:p w14:paraId="53A286CF">
      <w:r>
        <w:t>Header Structure:</w:t>
      </w:r>
      <w:r>
        <w:br w:type="textWrapping"/>
      </w:r>
      <w:r>
        <w:t>Proper heading hierarchy improves readability and SEO.</w:t>
      </w:r>
    </w:p>
    <w:p w14:paraId="0DC5E55F">
      <w:r>
        <w:t>Example Structure:</w:t>
      </w:r>
      <w:r>
        <w:br w:type="textWrapping"/>
      </w:r>
      <w:r>
        <w:t>H1 – Main Topic</w:t>
      </w:r>
      <w:r>
        <w:br w:type="textWrapping"/>
      </w:r>
      <w:r>
        <w:t>H2 – Supporting Sections</w:t>
      </w:r>
      <w:r>
        <w:br w:type="textWrapping"/>
      </w:r>
      <w:r>
        <w:t>H3 – Subsections</w:t>
      </w:r>
    </w:p>
    <w:p w14:paraId="4DD0DFAF">
      <w:r>
        <w:t>Image Optimization:</w:t>
      </w:r>
      <w:r>
        <w:br w:type="textWrapping"/>
      </w:r>
      <w:r>
        <w:t>Product images should include descriptive alt text and compressed file sizes to improve page loading speed.</w:t>
      </w:r>
    </w:p>
    <w:p w14:paraId="339E9815">
      <w:pPr>
        <w:pStyle w:val="2"/>
      </w:pPr>
      <w:r>
        <w:t>6. Technical SEO Strategy</w:t>
      </w:r>
    </w:p>
    <w:p w14:paraId="3C44251E">
      <w:r>
        <w:t>Technical SEO ensures that the website is easily accessible and indexable by search engines.</w:t>
      </w:r>
    </w:p>
    <w:p w14:paraId="2BC57FA9">
      <w:r>
        <w:t>Key Technical Improvements:</w:t>
      </w:r>
    </w:p>
    <w:p w14:paraId="1123AD81">
      <w:r>
        <w:t>Website Speed Optimization:</w:t>
      </w:r>
      <w:r>
        <w:br w:type="textWrapping"/>
      </w:r>
      <w:r>
        <w:t>Fast loading pages improve user experience and ranking potential.</w:t>
      </w:r>
    </w:p>
    <w:p w14:paraId="7CF24352">
      <w:r>
        <w:t>Mobile Optimization:</w:t>
      </w:r>
      <w:r>
        <w:br w:type="textWrapping"/>
      </w:r>
      <w:r>
        <w:t>A mobile‑friendly design ensures users can browse the site easily on smartphones.</w:t>
      </w:r>
    </w:p>
    <w:p w14:paraId="7F17F0F9">
      <w:r>
        <w:t>Secure Website (HTTPS):</w:t>
      </w:r>
      <w:r>
        <w:br w:type="textWrapping"/>
      </w:r>
      <w:r>
        <w:t>Secure websites build trust and are favored by search engines.</w:t>
      </w:r>
    </w:p>
    <w:p w14:paraId="0B03BED0">
      <w:r>
        <w:t>Structured Data:</w:t>
      </w:r>
      <w:r>
        <w:br w:type="textWrapping"/>
      </w:r>
      <w:r>
        <w:t>Implementing schema markup helps search engines better understand website content.</w:t>
      </w:r>
    </w:p>
    <w:p w14:paraId="1D629E96">
      <w:pPr>
        <w:pStyle w:val="2"/>
      </w:pPr>
      <w:r>
        <w:t>7. Content Marketing Strategy</w:t>
      </w:r>
    </w:p>
    <w:p w14:paraId="3725D341">
      <w:r>
        <w:t>Content marketing is a powerful method for improving SEO by attracting informational search traffic.</w:t>
      </w:r>
    </w:p>
    <w:p w14:paraId="1765748A">
      <w:r>
        <w:t>Recommended Blog Topics:</w:t>
      </w:r>
      <w:r>
        <w:br w:type="textWrapping"/>
      </w:r>
      <w:r>
        <w:t>• Top 10 Long Lasting Perfumes for Men</w:t>
      </w:r>
      <w:r>
        <w:br w:type="textWrapping"/>
      </w:r>
      <w:r>
        <w:t>• How to Choose the Perfect Fragrance</w:t>
      </w:r>
      <w:r>
        <w:br w:type="textWrapping"/>
      </w:r>
      <w:r>
        <w:t>• Best Perfumes for Office Wear</w:t>
      </w:r>
      <w:r>
        <w:br w:type="textWrapping"/>
      </w:r>
      <w:r>
        <w:t>• Date Night Fragrance Guide</w:t>
      </w:r>
      <w:r>
        <w:br w:type="textWrapping"/>
      </w:r>
      <w:r>
        <w:t>• Understanding Fragrance Notes</w:t>
      </w:r>
    </w:p>
    <w:p w14:paraId="39F69060">
      <w:r>
        <w:t>Regular blog content allows the brand to rank for a wider variety of search queries while building authority in the fragrance niche.</w:t>
      </w:r>
    </w:p>
    <w:p w14:paraId="45269D57">
      <w:pPr>
        <w:pStyle w:val="2"/>
      </w:pPr>
      <w:r>
        <w:t>8. Backlink Building Strategy</w:t>
      </w:r>
    </w:p>
    <w:p w14:paraId="04B97973">
      <w:r>
        <w:t>Backlinks are links from external websites pointing to the VYBE Scents website. They act as trust signals for search engines.</w:t>
      </w:r>
    </w:p>
    <w:p w14:paraId="378FD0F2">
      <w:r>
        <w:t>Backlink Strategies:</w:t>
      </w:r>
      <w:r>
        <w:br w:type="textWrapping"/>
      </w:r>
      <w:r>
        <w:t>• Collaborating with fragrance bloggers</w:t>
      </w:r>
      <w:r>
        <w:br w:type="textWrapping"/>
      </w:r>
      <w:r>
        <w:t>• Guest posting on lifestyle websites</w:t>
      </w:r>
      <w:r>
        <w:br w:type="textWrapping"/>
      </w:r>
      <w:r>
        <w:t>• Influencer product reviews</w:t>
      </w:r>
      <w:r>
        <w:br w:type="textWrapping"/>
      </w:r>
      <w:r>
        <w:t>• Online magazine features</w:t>
      </w:r>
      <w:r>
        <w:br w:type="textWrapping"/>
      </w:r>
      <w:r>
        <w:t>• Brand collaborations</w:t>
      </w:r>
    </w:p>
    <w:p w14:paraId="72D81FDF">
      <w:r>
        <w:t>High‑quality backlinks from authoritative websites significantly improve domain credibility and search rankings.</w:t>
      </w:r>
    </w:p>
    <w:p w14:paraId="5508111C">
      <w:pPr>
        <w:pStyle w:val="2"/>
      </w:pPr>
      <w:r>
        <w:t>9. SEO Tools and Analytics</w:t>
      </w:r>
    </w:p>
    <w:p w14:paraId="0C7DB198">
      <w:r>
        <w:t>Several professional tools are recommended for implementing and monitoring SEO performance.</w:t>
      </w:r>
    </w:p>
    <w:p w14:paraId="21130C1A">
      <w:r>
        <w:t>Google Analytics:</w:t>
      </w:r>
      <w:r>
        <w:br w:type="textWrapping"/>
      </w:r>
      <w:r>
        <w:t>Tracks website traffic and user behavior.</w:t>
      </w:r>
    </w:p>
    <w:p w14:paraId="7007D1C5">
      <w:r>
        <w:t>Google Search Console:</w:t>
      </w:r>
      <w:r>
        <w:br w:type="textWrapping"/>
      </w:r>
      <w:r>
        <w:t>Monitors search performance and indexing.</w:t>
      </w:r>
    </w:p>
    <w:p w14:paraId="24F69713">
      <w:r>
        <w:t>SEMrush / Ubersuggest:</w:t>
      </w:r>
      <w:r>
        <w:br w:type="textWrapping"/>
      </w:r>
      <w:r>
        <w:t>Useful for keyword research, competitor analysis, and backlink monitoring.</w:t>
      </w:r>
    </w:p>
    <w:p w14:paraId="0B89BB03">
      <w:r>
        <w:t>These tools allow continuous monitoring and improvement of SEO performance.</w:t>
      </w:r>
    </w:p>
    <w:p w14:paraId="13C81170">
      <w:pPr>
        <w:pStyle w:val="2"/>
      </w:pPr>
      <w:r>
        <w:t>10. SEO Performance Metrics</w:t>
      </w:r>
    </w:p>
    <w:p w14:paraId="5044AA3C">
      <w:r>
        <w:t>The effectiveness of the SEO strategy will be measured using Key Performance Indicators (KPIs).</w:t>
      </w:r>
    </w:p>
    <w:p w14:paraId="00F9988F">
      <w:r>
        <w:t>Key Metrics:</w:t>
      </w:r>
      <w:r>
        <w:br w:type="textWrapping"/>
      </w:r>
      <w:r>
        <w:t>• Organic website traffic</w:t>
      </w:r>
      <w:r>
        <w:br w:type="textWrapping"/>
      </w:r>
      <w:r>
        <w:t>• Keyword ranking positions</w:t>
      </w:r>
      <w:r>
        <w:br w:type="textWrapping"/>
      </w:r>
      <w:r>
        <w:t>• Click‑through rate (CTR)</w:t>
      </w:r>
      <w:r>
        <w:br w:type="textWrapping"/>
      </w:r>
      <w:r>
        <w:t>• Bounce rate</w:t>
      </w:r>
      <w:r>
        <w:br w:type="textWrapping"/>
      </w:r>
      <w:r>
        <w:t>• Conversion rate</w:t>
      </w:r>
    </w:p>
    <w:p w14:paraId="2AB582F7">
      <w:r>
        <w:t>Monitoring these metrics helps determine whether the strategy is generating meaningful business results.</w:t>
      </w:r>
    </w:p>
    <w:p w14:paraId="4D23C13B">
      <w:pPr>
        <w:pStyle w:val="2"/>
      </w:pPr>
      <w:r>
        <w:t>11. Implementation Timeline</w:t>
      </w:r>
    </w:p>
    <w:p w14:paraId="0A5B4AFC">
      <w:r>
        <w:t>Month 1:</w:t>
      </w:r>
      <w:r>
        <w:br w:type="textWrapping"/>
      </w:r>
      <w:r>
        <w:t>• Keyword research</w:t>
      </w:r>
      <w:r>
        <w:br w:type="textWrapping"/>
      </w:r>
      <w:r>
        <w:t>• On‑page SEO improvements</w:t>
      </w:r>
      <w:r>
        <w:br w:type="textWrapping"/>
      </w:r>
      <w:r>
        <w:t>• Technical optimization</w:t>
      </w:r>
    </w:p>
    <w:p w14:paraId="2BDE28C8">
      <w:r>
        <w:t>Month 2‑3:</w:t>
      </w:r>
      <w:r>
        <w:br w:type="textWrapping"/>
      </w:r>
      <w:r>
        <w:t>• Blog content creation</w:t>
      </w:r>
      <w:r>
        <w:br w:type="textWrapping"/>
      </w:r>
      <w:r>
        <w:t>• Initial backlink outreach</w:t>
      </w:r>
      <w:r>
        <w:br w:type="textWrapping"/>
      </w:r>
      <w:r>
        <w:t>• Social media integration</w:t>
      </w:r>
    </w:p>
    <w:p w14:paraId="145DCFF5">
      <w:r>
        <w:t>Month 4‑6:</w:t>
      </w:r>
      <w:r>
        <w:br w:type="textWrapping"/>
      </w:r>
      <w:r>
        <w:t>• Performance analysis</w:t>
      </w:r>
      <w:r>
        <w:br w:type="textWrapping"/>
      </w:r>
      <w:r>
        <w:t>• Content expansion</w:t>
      </w:r>
      <w:r>
        <w:br w:type="textWrapping"/>
      </w:r>
      <w:r>
        <w:t>• Advanced backlink acquisition</w:t>
      </w:r>
    </w:p>
    <w:p w14:paraId="2747D901">
      <w:r>
        <w:t>SEO is a long‑term process that requires consistent monitoring and optimization.</w:t>
      </w:r>
    </w:p>
    <w:p w14:paraId="2CC3DD3C">
      <w:pPr>
        <w:pStyle w:val="2"/>
      </w:pPr>
      <w:r>
        <w:t>12. Conclusion</w:t>
      </w:r>
    </w:p>
    <w:p w14:paraId="7ECD491C">
      <w:r>
        <w:t>The SEO strategy presented in this report provides a structured roadmap for improving the online visibility of VYBE Scents. By implementing keyword optimization, technical improvements, high‑quality content creation, and strategic backlink building, the brand can significantly strengthen its search engine presence.</w:t>
      </w:r>
    </w:p>
    <w:p w14:paraId="6E438FBC">
      <w:r>
        <w:t>With consistent implementation and performance monitoring, this strategy will help increase organic traffic, improve brand recognition, and drive higher conversions over time.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686D25"/>
    <w:rsid w:val="680329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Yogesh R</cp:lastModifiedBy>
  <dcterms:modified xsi:type="dcterms:W3CDTF">2026-03-11T04:57:26Z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F3F17D185C364291A6E7889DDBD94E27_12</vt:lpwstr>
  </property>
</Properties>
</file>