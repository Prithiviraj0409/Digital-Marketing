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9684F">
      <w:pPr>
        <w:pStyle w:val="36"/>
        <w:jc w:val="center"/>
      </w:pPr>
      <w:r>
        <w:t>Brand Reputation Management Strategy Report</w:t>
      </w:r>
      <w:r>
        <w:br w:type="textWrapping"/>
      </w:r>
      <w:r>
        <w:t>VYBE Scents</w:t>
      </w:r>
    </w:p>
    <w:p w14:paraId="30E600A1">
      <w:pPr>
        <w:jc w:val="center"/>
        <w:rPr>
          <w:rFonts w:hint="default"/>
          <w:lang w:val="en-IN"/>
        </w:rPr>
      </w:pPr>
      <w:bookmarkStart w:id="0" w:name="_GoBack"/>
      <w:r>
        <w:rPr>
          <w:sz w:val="24"/>
        </w:rPr>
        <w:t>Internship Task-4 Submission</w:t>
      </w:r>
      <w:r>
        <w:rPr>
          <w:sz w:val="24"/>
        </w:rPr>
        <w:br w:type="textWrapping"/>
      </w:r>
      <w:bookmarkEnd w:id="0"/>
      <w:r>
        <w:rPr>
          <w:sz w:val="24"/>
        </w:rPr>
        <w:t>Prepared for: CODTECH</w:t>
      </w:r>
      <w:r>
        <w:rPr>
          <w:sz w:val="24"/>
        </w:rPr>
        <w:br w:type="textWrapping"/>
      </w:r>
      <w:r>
        <w:rPr>
          <w:sz w:val="24"/>
        </w:rPr>
        <w:t xml:space="preserve">Prepared by: </w:t>
      </w:r>
      <w:r>
        <w:rPr>
          <w:rFonts w:hint="default"/>
          <w:sz w:val="24"/>
          <w:lang w:val="en-IN"/>
        </w:rPr>
        <w:t xml:space="preserve">  Prithivi raj</w:t>
      </w:r>
    </w:p>
    <w:p w14:paraId="183A70CE">
      <w:pPr>
        <w:pStyle w:val="2"/>
      </w:pPr>
      <w:r>
        <w:t>1. Executive Summary</w:t>
      </w:r>
    </w:p>
    <w:p w14:paraId="2DA4F735">
      <w:r>
        <w:t xml:space="preserve">This report presents a comprehensive Brand Reputation Management (BRM) strategy for VYBE Scents. </w:t>
      </w:r>
      <w:r>
        <w:br w:type="textWrapping"/>
      </w:r>
      <w:r>
        <w:t xml:space="preserve">Brand reputation management focuses on monitoring, influencing, and improving how customers perceive </w:t>
      </w:r>
      <w:r>
        <w:br w:type="textWrapping"/>
      </w:r>
      <w:r>
        <w:t>a brand across digital platforms.</w:t>
      </w:r>
    </w:p>
    <w:p w14:paraId="2516EC59">
      <w:r>
        <w:t xml:space="preserve">For modern consumer brands, especially in the fragrance industry, customer perception online plays </w:t>
      </w:r>
      <w:r>
        <w:br w:type="textWrapping"/>
      </w:r>
      <w:r>
        <w:t xml:space="preserve">a major role in purchase decisions. Customers frequently rely on reviews, influencer opinions, </w:t>
      </w:r>
      <w:r>
        <w:br w:type="textWrapping"/>
      </w:r>
      <w:r>
        <w:t>and social media discussions before buying products.</w:t>
      </w:r>
    </w:p>
    <w:p w14:paraId="596D1A14">
      <w:r>
        <w:t xml:space="preserve">The goal of this strategy is to ensure that VYBE Scents maintains a positive brand image, responds </w:t>
      </w:r>
      <w:r>
        <w:br w:type="textWrapping"/>
      </w:r>
      <w:r>
        <w:t>effectively to customer feedback, and builds long-term trust with its target audience.</w:t>
      </w:r>
    </w:p>
    <w:p w14:paraId="05ED15B7">
      <w:pPr>
        <w:pStyle w:val="2"/>
      </w:pPr>
      <w:r>
        <w:t>2. Brand Overview</w:t>
      </w:r>
    </w:p>
    <w:p w14:paraId="7BA9B58B">
      <w:r>
        <w:t xml:space="preserve">VYBE Scents is a modern fragrance brand designed for young, style-conscious individuals who </w:t>
      </w:r>
      <w:r>
        <w:br w:type="textWrapping"/>
      </w:r>
      <w:r>
        <w:t xml:space="preserve">value quality grooming products. The brand offers affordable yet premium-feeling perfumes </w:t>
      </w:r>
      <w:r>
        <w:br w:type="textWrapping"/>
      </w:r>
      <w:r>
        <w:t>targeted toward students and young professionals.</w:t>
      </w:r>
    </w:p>
    <w:p w14:paraId="7EE664D9">
      <w:r>
        <w:t>Target Audience:</w:t>
      </w:r>
      <w:r>
        <w:br w:type="textWrapping"/>
      </w:r>
      <w:r>
        <w:t>• Young adults aged 18–35</w:t>
      </w:r>
      <w:r>
        <w:br w:type="textWrapping"/>
      </w:r>
      <w:r>
        <w:t>• College students</w:t>
      </w:r>
      <w:r>
        <w:br w:type="textWrapping"/>
      </w:r>
      <w:r>
        <w:t>• Early career professionals</w:t>
      </w:r>
      <w:r>
        <w:br w:type="textWrapping"/>
      </w:r>
      <w:r>
        <w:t>• Fashion and lifestyle enthusiasts</w:t>
      </w:r>
    </w:p>
    <w:p w14:paraId="73E9EA9F">
      <w:r>
        <w:t xml:space="preserve">Because this demographic spends significant time on social media and online marketplaces, </w:t>
      </w:r>
      <w:r>
        <w:br w:type="textWrapping"/>
      </w:r>
      <w:r>
        <w:t>maintaining a positive digital reputation is essential for brand growth.</w:t>
      </w:r>
    </w:p>
    <w:p w14:paraId="67AE307B">
      <w:pPr>
        <w:pStyle w:val="2"/>
      </w:pPr>
      <w:r>
        <w:t>3. Importance of Brand Reputation</w:t>
      </w:r>
    </w:p>
    <w:p w14:paraId="68B98243">
      <w:r>
        <w:t>Brand reputation directly impacts customer trust and purchasing behavior.</w:t>
      </w:r>
    </w:p>
    <w:p w14:paraId="450DC7E8">
      <w:r>
        <w:t>Key reasons why reputation management is important:</w:t>
      </w:r>
    </w:p>
    <w:p w14:paraId="6E9DE655">
      <w:r>
        <w:t>• Customers trust brands with positive reviews</w:t>
      </w:r>
      <w:r>
        <w:br w:type="textWrapping"/>
      </w:r>
      <w:r>
        <w:t>• Negative feedback spreads quickly on social media</w:t>
      </w:r>
      <w:r>
        <w:br w:type="textWrapping"/>
      </w:r>
      <w:r>
        <w:t>• Strong reputation increases customer loyalty</w:t>
      </w:r>
      <w:r>
        <w:br w:type="textWrapping"/>
      </w:r>
      <w:r>
        <w:t>• Positive perception increases brand value</w:t>
      </w:r>
    </w:p>
    <w:p w14:paraId="7F678E5B">
      <w:r>
        <w:t xml:space="preserve">A well-managed brand reputation can transform satisfied customers into brand advocates </w:t>
      </w:r>
      <w:r>
        <w:br w:type="textWrapping"/>
      </w:r>
      <w:r>
        <w:t>who promote the brand organically.</w:t>
      </w:r>
    </w:p>
    <w:p w14:paraId="5B99B729">
      <w:pPr>
        <w:pStyle w:val="2"/>
      </w:pPr>
      <w:r>
        <w:t>4. Monitoring Brand Mentions</w:t>
      </w:r>
    </w:p>
    <w:p w14:paraId="347A17B0">
      <w:r>
        <w:t>Monitoring brand mentions is the first step in reputation management.</w:t>
      </w:r>
    </w:p>
    <w:p w14:paraId="3C097B46">
      <w:r>
        <w:t>The brand must track where and how people talk about VYBE Scents across digital platforms.</w:t>
      </w:r>
    </w:p>
    <w:p w14:paraId="338D0C27">
      <w:r>
        <w:t>Monitoring Channels:</w:t>
      </w:r>
      <w:r>
        <w:br w:type="textWrapping"/>
      </w:r>
      <w:r>
        <w:t>• Social media platforms</w:t>
      </w:r>
      <w:r>
        <w:br w:type="textWrapping"/>
      </w:r>
      <w:r>
        <w:t>• Online marketplaces</w:t>
      </w:r>
      <w:r>
        <w:br w:type="textWrapping"/>
      </w:r>
      <w:r>
        <w:t>• Blogs and review websites</w:t>
      </w:r>
      <w:r>
        <w:br w:type="textWrapping"/>
      </w:r>
      <w:r>
        <w:t>• Search engine mentions</w:t>
      </w:r>
    </w:p>
    <w:p w14:paraId="23E258A4">
      <w:r>
        <w:t>Tools for monitoring:</w:t>
      </w:r>
      <w:r>
        <w:br w:type="textWrapping"/>
      </w:r>
      <w:r>
        <w:t>• Google Alerts</w:t>
      </w:r>
      <w:r>
        <w:br w:type="textWrapping"/>
      </w:r>
      <w:r>
        <w:t>• Social media listening tools</w:t>
      </w:r>
      <w:r>
        <w:br w:type="textWrapping"/>
      </w:r>
      <w:r>
        <w:t>• Brand monitoring platforms</w:t>
      </w:r>
    </w:p>
    <w:p w14:paraId="3576CF30">
      <w:r>
        <w:t xml:space="preserve">These tools allow the brand to identify both positive and negative conversations </w:t>
      </w:r>
      <w:r>
        <w:br w:type="textWrapping"/>
      </w:r>
      <w:r>
        <w:t>in real time.</w:t>
      </w:r>
    </w:p>
    <w:p w14:paraId="6079631D">
      <w:pPr>
        <w:pStyle w:val="2"/>
      </w:pPr>
      <w:r>
        <w:t>5. Social Media Reputation Management</w:t>
      </w:r>
    </w:p>
    <w:p w14:paraId="6F8560E2">
      <w:r>
        <w:t>Social media is one of the most influential spaces for brand perception.</w:t>
      </w:r>
    </w:p>
    <w:p w14:paraId="756855DF">
      <w:r>
        <w:t>Key Platforms:</w:t>
      </w:r>
      <w:r>
        <w:br w:type="textWrapping"/>
      </w:r>
      <w:r>
        <w:t>• Instagram</w:t>
      </w:r>
      <w:r>
        <w:br w:type="textWrapping"/>
      </w:r>
      <w:r>
        <w:t>• Facebook</w:t>
      </w:r>
      <w:r>
        <w:br w:type="textWrapping"/>
      </w:r>
      <w:r>
        <w:t>• YouTube</w:t>
      </w:r>
      <w:r>
        <w:br w:type="textWrapping"/>
      </w:r>
      <w:r>
        <w:t>• Twitter</w:t>
      </w:r>
    </w:p>
    <w:p w14:paraId="2AD36353">
      <w:r>
        <w:t>Reputation strategies on social media include:</w:t>
      </w:r>
    </w:p>
    <w:p w14:paraId="14ECCBD8">
      <w:r>
        <w:t>• Responding to customer comments</w:t>
      </w:r>
      <w:r>
        <w:br w:type="textWrapping"/>
      </w:r>
      <w:r>
        <w:t>• Addressing complaints quickly</w:t>
      </w:r>
      <w:r>
        <w:br w:type="textWrapping"/>
      </w:r>
      <w:r>
        <w:t>• Thanking customers for positive feedback</w:t>
      </w:r>
      <w:r>
        <w:br w:type="textWrapping"/>
      </w:r>
      <w:r>
        <w:t>• Encouraging user-generated content</w:t>
      </w:r>
    </w:p>
    <w:p w14:paraId="33B80FB2">
      <w:r>
        <w:t xml:space="preserve">Active engagement demonstrates that the brand values customer opinions </w:t>
      </w:r>
      <w:r>
        <w:br w:type="textWrapping"/>
      </w:r>
      <w:r>
        <w:t>and is committed to improving customer experience.</w:t>
      </w:r>
    </w:p>
    <w:p w14:paraId="31840459">
      <w:pPr>
        <w:pStyle w:val="2"/>
      </w:pPr>
      <w:r>
        <w:t>6. Customer Review Management</w:t>
      </w:r>
    </w:p>
    <w:p w14:paraId="6F44BB1C">
      <w:r>
        <w:t>Customer reviews strongly influence purchasing decisions.</w:t>
      </w:r>
    </w:p>
    <w:p w14:paraId="4E7B7DFE">
      <w:r>
        <w:t>Platforms where reviews commonly appear include:</w:t>
      </w:r>
    </w:p>
    <w:p w14:paraId="7C53F3DF">
      <w:r>
        <w:t>• E-commerce platforms</w:t>
      </w:r>
      <w:r>
        <w:br w:type="textWrapping"/>
      </w:r>
      <w:r>
        <w:t>• Google business listings</w:t>
      </w:r>
      <w:r>
        <w:br w:type="textWrapping"/>
      </w:r>
      <w:r>
        <w:t>• Brand websites</w:t>
      </w:r>
    </w:p>
    <w:p w14:paraId="75D0BACA">
      <w:r>
        <w:t>Strategies for managing reviews:</w:t>
      </w:r>
    </w:p>
    <w:p w14:paraId="5351A0E4">
      <w:r>
        <w:t>Positive Reviews:</w:t>
      </w:r>
      <w:r>
        <w:br w:type="textWrapping"/>
      </w:r>
      <w:r>
        <w:t>• Thank the customer</w:t>
      </w:r>
      <w:r>
        <w:br w:type="textWrapping"/>
      </w:r>
      <w:r>
        <w:t>• Encourage repeat purchases</w:t>
      </w:r>
    </w:p>
    <w:p w14:paraId="52C65C05">
      <w:r>
        <w:t>Negative Reviews:</w:t>
      </w:r>
      <w:r>
        <w:br w:type="textWrapping"/>
      </w:r>
      <w:r>
        <w:t>• Acknowledge the issue</w:t>
      </w:r>
      <w:r>
        <w:br w:type="textWrapping"/>
      </w:r>
      <w:r>
        <w:t>• Provide a professional response</w:t>
      </w:r>
      <w:r>
        <w:br w:type="textWrapping"/>
      </w:r>
      <w:r>
        <w:t>• Offer a solution</w:t>
      </w:r>
    </w:p>
    <w:p w14:paraId="78F12DF3">
      <w:r>
        <w:t>Transparent responses demonstrate professionalism and strengthen customer trust.</w:t>
      </w:r>
    </w:p>
    <w:p w14:paraId="2F53B695">
      <w:pPr>
        <w:pStyle w:val="2"/>
      </w:pPr>
      <w:r>
        <w:t>7. Influencer and Public Relations Strategy</w:t>
      </w:r>
    </w:p>
    <w:p w14:paraId="6ED1699F">
      <w:r>
        <w:t>Influencers can significantly shape brand reputation.</w:t>
      </w:r>
    </w:p>
    <w:p w14:paraId="4AA6CFE5">
      <w:r>
        <w:t xml:space="preserve">Collaborating with trusted influencers helps introduce the brand to </w:t>
      </w:r>
      <w:r>
        <w:br w:type="textWrapping"/>
      </w:r>
      <w:r>
        <w:t>new audiences and increases credibility.</w:t>
      </w:r>
    </w:p>
    <w:p w14:paraId="2DB20491">
      <w:r>
        <w:t>Influencer collaboration ideas:</w:t>
      </w:r>
    </w:p>
    <w:p w14:paraId="375D82A6">
      <w:r>
        <w:t>• Product review videos</w:t>
      </w:r>
      <w:r>
        <w:br w:type="textWrapping"/>
      </w:r>
      <w:r>
        <w:t>• Fragrance recommendation posts</w:t>
      </w:r>
      <w:r>
        <w:br w:type="textWrapping"/>
      </w:r>
      <w:r>
        <w:t>• Unboxing experiences</w:t>
      </w:r>
      <w:r>
        <w:br w:type="textWrapping"/>
      </w:r>
      <w:r>
        <w:t>• Lifestyle content featuring the product</w:t>
      </w:r>
    </w:p>
    <w:p w14:paraId="4FC829DA">
      <w:r>
        <w:t xml:space="preserve">Public relations activities such as online magazine features and blog </w:t>
      </w:r>
      <w:r>
        <w:br w:type="textWrapping"/>
      </w:r>
      <w:r>
        <w:t>reviews also contribute to a strong brand reputation.</w:t>
      </w:r>
    </w:p>
    <w:p w14:paraId="0B40B75F">
      <w:pPr>
        <w:pStyle w:val="2"/>
      </w:pPr>
      <w:r>
        <w:t>8. Positive Content Creation</w:t>
      </w:r>
    </w:p>
    <w:p w14:paraId="546BD08D">
      <w:r>
        <w:t xml:space="preserve">Creating positive brand-related content helps control the narrative </w:t>
      </w:r>
      <w:r>
        <w:br w:type="textWrapping"/>
      </w:r>
      <w:r>
        <w:t>surrounding the brand.</w:t>
      </w:r>
    </w:p>
    <w:p w14:paraId="10873ECD">
      <w:r>
        <w:t>Content strategies include:</w:t>
      </w:r>
    </w:p>
    <w:p w14:paraId="3976177A">
      <w:r>
        <w:t>• Customer testimonials</w:t>
      </w:r>
      <w:r>
        <w:br w:type="textWrapping"/>
      </w:r>
      <w:r>
        <w:t>• Educational fragrance blogs</w:t>
      </w:r>
      <w:r>
        <w:br w:type="textWrapping"/>
      </w:r>
      <w:r>
        <w:t>• Behind-the-scenes brand content</w:t>
      </w:r>
      <w:r>
        <w:br w:type="textWrapping"/>
      </w:r>
      <w:r>
        <w:t>• Lifestyle and grooming tips</w:t>
      </w:r>
    </w:p>
    <w:p w14:paraId="1CEF5575">
      <w:r>
        <w:t xml:space="preserve">Search engine optimized content ensures that positive brand messaging </w:t>
      </w:r>
      <w:r>
        <w:br w:type="textWrapping"/>
      </w:r>
      <w:r>
        <w:t>appears prominently when users search for the brand online.</w:t>
      </w:r>
    </w:p>
    <w:p w14:paraId="1C5F4815">
      <w:pPr>
        <w:pStyle w:val="2"/>
      </w:pPr>
      <w:r>
        <w:t>9. Handling Negative Publicity</w:t>
      </w:r>
    </w:p>
    <w:p w14:paraId="71C39822">
      <w:r>
        <w:t>Occasionally brands may face negative publicity or criticism.</w:t>
      </w:r>
    </w:p>
    <w:p w14:paraId="16063F9F">
      <w:r>
        <w:t>A structured response strategy includes:</w:t>
      </w:r>
    </w:p>
    <w:p w14:paraId="31D0553B">
      <w:r>
        <w:t>1. Acknowledge the issue quickly</w:t>
      </w:r>
      <w:r>
        <w:br w:type="textWrapping"/>
      </w:r>
      <w:r>
        <w:t>2. Provide a transparent explanation</w:t>
      </w:r>
      <w:r>
        <w:br w:type="textWrapping"/>
      </w:r>
      <w:r>
        <w:t>3. Offer solutions to affected customers</w:t>
      </w:r>
      <w:r>
        <w:br w:type="textWrapping"/>
      </w:r>
      <w:r>
        <w:t>4. Monitor the conversation and respond calmly</w:t>
      </w:r>
    </w:p>
    <w:p w14:paraId="03EB7980">
      <w:r>
        <w:t xml:space="preserve">Avoid ignoring criticism because unresolved complaints may damage </w:t>
      </w:r>
      <w:r>
        <w:br w:type="textWrapping"/>
      </w:r>
      <w:r>
        <w:t>the brand’s reputation.</w:t>
      </w:r>
    </w:p>
    <w:p w14:paraId="05C6BA36">
      <w:pPr>
        <w:pStyle w:val="2"/>
      </w:pPr>
      <w:r>
        <w:t>10. Community Building</w:t>
      </w:r>
    </w:p>
    <w:p w14:paraId="6581A95A">
      <w:r>
        <w:t>Building a loyal community strengthens brand reputation.</w:t>
      </w:r>
    </w:p>
    <w:p w14:paraId="297FCAFF">
      <w:r>
        <w:t>Community building strategies:</w:t>
      </w:r>
    </w:p>
    <w:p w14:paraId="613B7E77">
      <w:r>
        <w:t>• Encourage customers to share experiences</w:t>
      </w:r>
      <w:r>
        <w:br w:type="textWrapping"/>
      </w:r>
      <w:r>
        <w:t>• Create branded hashtags</w:t>
      </w:r>
      <w:r>
        <w:br w:type="textWrapping"/>
      </w:r>
      <w:r>
        <w:t>• Run social media contests</w:t>
      </w:r>
      <w:r>
        <w:br w:type="textWrapping"/>
      </w:r>
      <w:r>
        <w:t>• Offer loyalty rewards</w:t>
      </w:r>
    </w:p>
    <w:p w14:paraId="6D7F9530">
      <w:r>
        <w:t xml:space="preserve">When customers feel connected to a brand, they are more likely </w:t>
      </w:r>
      <w:r>
        <w:br w:type="textWrapping"/>
      </w:r>
      <w:r>
        <w:t>to defend and promote it organically.</w:t>
      </w:r>
    </w:p>
    <w:p w14:paraId="7D114D69">
      <w:pPr>
        <w:pStyle w:val="2"/>
      </w:pPr>
      <w:r>
        <w:t>11. Reputation Performance Metrics</w:t>
      </w:r>
    </w:p>
    <w:p w14:paraId="303A560B">
      <w:r>
        <w:t>Brand reputation performance should be measured using clear metrics.</w:t>
      </w:r>
    </w:p>
    <w:p w14:paraId="75309F82">
      <w:r>
        <w:t>Key indicators include:</w:t>
      </w:r>
    </w:p>
    <w:p w14:paraId="358D1677">
      <w:r>
        <w:t>• Overall review ratings</w:t>
      </w:r>
      <w:r>
        <w:br w:type="textWrapping"/>
      </w:r>
      <w:r>
        <w:t>• Customer satisfaction scores</w:t>
      </w:r>
      <w:r>
        <w:br w:type="textWrapping"/>
      </w:r>
      <w:r>
        <w:t>• Social media engagement rates</w:t>
      </w:r>
      <w:r>
        <w:br w:type="textWrapping"/>
      </w:r>
      <w:r>
        <w:t>• Brand sentiment analysis</w:t>
      </w:r>
      <w:r>
        <w:br w:type="textWrapping"/>
      </w:r>
      <w:r>
        <w:t>• Customer retention rate</w:t>
      </w:r>
    </w:p>
    <w:p w14:paraId="50DE382F">
      <w:r>
        <w:t xml:space="preserve">Regular monitoring of these metrics allows the brand to adjust </w:t>
      </w:r>
      <w:r>
        <w:br w:type="textWrapping"/>
      </w:r>
      <w:r>
        <w:t>its strategies and continuously improve reputation management.</w:t>
      </w:r>
    </w:p>
    <w:p w14:paraId="3EB17B89">
      <w:pPr>
        <w:pStyle w:val="2"/>
      </w:pPr>
      <w:r>
        <w:t>12. Conclusion</w:t>
      </w:r>
    </w:p>
    <w:p w14:paraId="474998F1">
      <w:r>
        <w:t xml:space="preserve">Brand reputation management is essential for the long-term success </w:t>
      </w:r>
      <w:r>
        <w:br w:type="textWrapping"/>
      </w:r>
      <w:r>
        <w:t xml:space="preserve">of VYBE Scents. In the digital era, customers rely heavily on online </w:t>
      </w:r>
      <w:r>
        <w:br w:type="textWrapping"/>
      </w:r>
      <w:r>
        <w:t xml:space="preserve">reviews, social media conversations, and influencer recommendations </w:t>
      </w:r>
      <w:r>
        <w:br w:type="textWrapping"/>
      </w:r>
      <w:r>
        <w:t>before making purchasing decisions.</w:t>
      </w:r>
    </w:p>
    <w:p w14:paraId="68745EAB">
      <w:r>
        <w:t xml:space="preserve">By actively monitoring brand mentions, engaging with customers, </w:t>
      </w:r>
      <w:r>
        <w:br w:type="textWrapping"/>
      </w:r>
      <w:r>
        <w:t xml:space="preserve">encouraging positive reviews, and managing negative feedback </w:t>
      </w:r>
      <w:r>
        <w:br w:type="textWrapping"/>
      </w:r>
      <w:r>
        <w:t xml:space="preserve">professionally, VYBE Scents can build a strong and trustworthy </w:t>
      </w:r>
      <w:r>
        <w:br w:type="textWrapping"/>
      </w:r>
      <w:r>
        <w:t>brand image.</w:t>
      </w:r>
    </w:p>
    <w:p w14:paraId="72382FA8">
      <w:r>
        <w:t xml:space="preserve">Consistent implementation of this strategy will help strengthen </w:t>
      </w:r>
      <w:r>
        <w:br w:type="textWrapping"/>
      </w:r>
      <w:r>
        <w:t xml:space="preserve">customer relationships, increase brand loyalty, and support </w:t>
      </w:r>
      <w:r>
        <w:br w:type="textWrapping"/>
      </w:r>
      <w:r>
        <w:t>sustainable business growth.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1B42FB"/>
    <w:rsid w:val="0BF3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Yogesh R</cp:lastModifiedBy>
  <dcterms:modified xsi:type="dcterms:W3CDTF">2026-03-11T04:57:29Z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B881C5713F1D4C06AC78884870930577_12</vt:lpwstr>
  </property>
</Properties>
</file>